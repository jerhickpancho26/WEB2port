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DD369">
      <w:pPr>
        <w:jc w:val="center"/>
        <w:rPr>
          <w:sz w:val="96"/>
          <w:szCs w:val="96"/>
        </w:rPr>
      </w:pPr>
    </w:p>
    <w:p w14:paraId="247BDE1B">
      <w:pPr>
        <w:jc w:val="center"/>
        <w:rPr>
          <w:rFonts w:hint="default"/>
          <w:sz w:val="96"/>
          <w:szCs w:val="96"/>
          <w:lang w:val="en-PH"/>
        </w:rPr>
      </w:pPr>
      <w:r>
        <w:rPr>
          <w:rFonts w:hint="default"/>
          <w:sz w:val="96"/>
          <w:szCs w:val="96"/>
          <w:lang w:val="en-PH"/>
        </w:rPr>
        <w:t xml:space="preserve">AKO DIAY SI JERHICK PANCHO MAO NI </w:t>
      </w:r>
      <w:bookmarkStart w:id="0" w:name="_GoBack"/>
      <w:bookmarkEnd w:id="0"/>
      <w:r>
        <w:rPr>
          <w:rFonts w:hint="default"/>
          <w:sz w:val="96"/>
          <w:szCs w:val="96"/>
          <w:lang w:val="en-PH"/>
        </w:rPr>
        <w:t>RESUME NAKO, SO AYPAG DUHA DUHA OG KUHA KAY BOUTAN KO ,SALAMATT :)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B605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54B5B85"/>
    <w:rsid w:val="3B8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81</Characters>
  <Lines>0</Lines>
  <Paragraphs>0</Paragraphs>
  <TotalTime>4</TotalTime>
  <ScaleCrop>false</ScaleCrop>
  <LinksUpToDate>false</LinksUpToDate>
  <CharactersWithSpaces>100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2026-09-28T03:48:00Z</dcterms:created>
  <dc:creator>JERHICK PANCHO</dc:creator>
  <cp:lastModifiedBy>JERHICK PANCHO</cp:lastModifiedBy>
  <dcterms:modified xsi:type="dcterms:W3CDTF">2026-09-28T03:51:03Z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D9E07857E6FB45B6AF584ADFEA95CD44_11</vt:lpwstr>
  </property>
  <property fmtid="{D5CDD505-2E9C-101B-9397-08002B2CF9AE}" pid="4" name="KSOTemplateDocerSaveRecord">
    <vt:lpwstr>eyJoZGlkIjoiMGM0MGQ5MWMyN2Y5YWQ1NjI2MTU2NjYyYjlmMDc3MTEiLCJ1c2VySWQiOiI4ODE0MDAzNzk0Nzc1In0=</vt:lpwstr>
  </property>
</Properties>
</file>